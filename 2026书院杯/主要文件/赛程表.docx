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E759B">
      <w:pPr>
        <w:jc w:val="center"/>
      </w:pPr>
      <w:r>
        <w:rPr>
          <w:rFonts w:ascii="黑体" w:hAnsi="黑体" w:eastAsia="黑体"/>
          <w:b/>
          <w:sz w:val="32"/>
        </w:rPr>
        <w:t>附件一：赛程表</w:t>
      </w:r>
    </w:p>
    <w:p w14:paraId="679CC9E6">
      <w:pPr>
        <w:jc w:val="center"/>
      </w:pPr>
      <w:r>
        <w:rPr>
          <w:rFonts w:ascii="黑体" w:hAnsi="黑体" w:eastAsia="黑体"/>
          <w:b/>
          <w:sz w:val="28"/>
        </w:rPr>
        <w:t>第一阶段：积分循环赛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1265"/>
        <w:gridCol w:w="1035"/>
        <w:gridCol w:w="1209"/>
        <w:gridCol w:w="2014"/>
        <w:gridCol w:w="1957"/>
      </w:tblGrid>
      <w:tr w14:paraId="168E7A27">
        <w:trPr>
          <w:trHeight w:val="527" w:hRule="atLeast"/>
          <w:jc w:val="center"/>
        </w:trPr>
        <w:tc>
          <w:tcPr>
            <w:tcW w:w="1497" w:type="dxa"/>
            <w:shd w:val="clear" w:color="auto" w:fill="D9EAF7"/>
            <w:vAlign w:val="center"/>
          </w:tcPr>
          <w:p w14:paraId="2A7AA43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日期</w:t>
            </w:r>
          </w:p>
        </w:tc>
        <w:tc>
          <w:tcPr>
            <w:tcW w:w="1265" w:type="dxa"/>
            <w:shd w:val="clear" w:color="auto" w:fill="D9EAF7"/>
            <w:vAlign w:val="center"/>
          </w:tcPr>
          <w:p w14:paraId="29DC61E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时间</w:t>
            </w:r>
          </w:p>
        </w:tc>
        <w:tc>
          <w:tcPr>
            <w:tcW w:w="1035" w:type="dxa"/>
            <w:shd w:val="clear" w:color="auto" w:fill="D9EAF7"/>
            <w:vAlign w:val="center"/>
          </w:tcPr>
          <w:p w14:paraId="318A4BF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场次</w:t>
            </w:r>
          </w:p>
        </w:tc>
        <w:tc>
          <w:tcPr>
            <w:tcW w:w="1209" w:type="dxa"/>
            <w:shd w:val="clear" w:color="auto" w:fill="D9EAF7"/>
            <w:vAlign w:val="center"/>
          </w:tcPr>
          <w:p w14:paraId="7E84778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w="2014" w:type="dxa"/>
            <w:shd w:val="clear" w:color="auto" w:fill="D9EAF7"/>
            <w:vAlign w:val="center"/>
          </w:tcPr>
          <w:p w14:paraId="2EBC8E5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比赛对阵</w:t>
            </w:r>
          </w:p>
        </w:tc>
        <w:tc>
          <w:tcPr>
            <w:tcW w:w="1957" w:type="dxa"/>
            <w:shd w:val="clear" w:color="auto" w:fill="D9EAF7"/>
            <w:vAlign w:val="center"/>
          </w:tcPr>
          <w:p w14:paraId="76878FF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场地</w:t>
            </w:r>
          </w:p>
        </w:tc>
      </w:tr>
      <w:tr w14:paraId="76ADF250">
        <w:trPr>
          <w:trHeight w:val="441" w:hRule="atLeast"/>
          <w:jc w:val="center"/>
        </w:trPr>
        <w:tc>
          <w:tcPr>
            <w:tcW w:w="1497" w:type="dxa"/>
            <w:vMerge w:val="restart"/>
            <w:vAlign w:val="center"/>
          </w:tcPr>
          <w:p w14:paraId="45B001CB">
            <w:pPr>
              <w:spacing w:after="0" w:line="240" w:lineRule="auto"/>
              <w:jc w:val="center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第一天</w:t>
            </w:r>
          </w:p>
          <w:p w14:paraId="1C2071F4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3月28日</w:t>
            </w:r>
          </w:p>
        </w:tc>
        <w:tc>
          <w:tcPr>
            <w:tcW w:w="1265" w:type="dxa"/>
            <w:vAlign w:val="center"/>
          </w:tcPr>
          <w:p w14:paraId="342521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9:30</w:t>
            </w:r>
          </w:p>
        </w:tc>
        <w:tc>
          <w:tcPr>
            <w:tcW w:w="1035" w:type="dxa"/>
            <w:vAlign w:val="center"/>
          </w:tcPr>
          <w:p w14:paraId="4B9C76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01</w:t>
            </w:r>
          </w:p>
        </w:tc>
        <w:tc>
          <w:tcPr>
            <w:tcW w:w="1209" w:type="dxa"/>
            <w:vAlign w:val="center"/>
          </w:tcPr>
          <w:p w14:paraId="544689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123FB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A-B</w:t>
            </w:r>
          </w:p>
        </w:tc>
        <w:tc>
          <w:tcPr>
            <w:tcW w:w="1957" w:type="dxa"/>
            <w:vAlign w:val="center"/>
          </w:tcPr>
          <w:p w14:paraId="4C8F0641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08B45B79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4E410F91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72EA6A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11:00</w:t>
            </w:r>
          </w:p>
        </w:tc>
        <w:tc>
          <w:tcPr>
            <w:tcW w:w="1035" w:type="dxa"/>
            <w:vAlign w:val="center"/>
          </w:tcPr>
          <w:p w14:paraId="091102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02</w:t>
            </w:r>
          </w:p>
        </w:tc>
        <w:tc>
          <w:tcPr>
            <w:tcW w:w="1209" w:type="dxa"/>
            <w:vAlign w:val="center"/>
          </w:tcPr>
          <w:p w14:paraId="230A07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DA746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C-D</w:t>
            </w:r>
          </w:p>
        </w:tc>
        <w:tc>
          <w:tcPr>
            <w:tcW w:w="1957" w:type="dxa"/>
            <w:vAlign w:val="center"/>
          </w:tcPr>
          <w:p w14:paraId="14B1D5F2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30917E69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13657EA8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782DF4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14:00</w:t>
            </w:r>
          </w:p>
        </w:tc>
        <w:tc>
          <w:tcPr>
            <w:tcW w:w="1035" w:type="dxa"/>
            <w:vAlign w:val="center"/>
          </w:tcPr>
          <w:p w14:paraId="3661EE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03</w:t>
            </w:r>
          </w:p>
        </w:tc>
        <w:tc>
          <w:tcPr>
            <w:tcW w:w="1209" w:type="dxa"/>
            <w:vAlign w:val="center"/>
          </w:tcPr>
          <w:p w14:paraId="46370D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3C876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E-F</w:t>
            </w:r>
          </w:p>
        </w:tc>
        <w:tc>
          <w:tcPr>
            <w:tcW w:w="1957" w:type="dxa"/>
            <w:vAlign w:val="center"/>
          </w:tcPr>
          <w:p w14:paraId="16264CBB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12818CC7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59C51A10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147A45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15:30</w:t>
            </w:r>
          </w:p>
        </w:tc>
        <w:tc>
          <w:tcPr>
            <w:tcW w:w="1035" w:type="dxa"/>
            <w:vAlign w:val="center"/>
          </w:tcPr>
          <w:p w14:paraId="5CADBC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04</w:t>
            </w:r>
          </w:p>
        </w:tc>
        <w:tc>
          <w:tcPr>
            <w:tcW w:w="1209" w:type="dxa"/>
            <w:vAlign w:val="center"/>
          </w:tcPr>
          <w:p w14:paraId="07667D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205145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G-A</w:t>
            </w:r>
          </w:p>
        </w:tc>
        <w:tc>
          <w:tcPr>
            <w:tcW w:w="1957" w:type="dxa"/>
            <w:shd w:val="clear"/>
            <w:vAlign w:val="center"/>
          </w:tcPr>
          <w:p w14:paraId="62489B08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2"/>
                <w:szCs w:val="22"/>
                <w:lang w:val="en-US" w:eastAsia="zh-CN" w:bidi="ar-SA"/>
              </w:rPr>
              <w:t>风雨操场</w:t>
            </w:r>
          </w:p>
        </w:tc>
      </w:tr>
      <w:tr w14:paraId="6949D7AA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5D7645B6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52DF7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17:00</w:t>
            </w:r>
          </w:p>
        </w:tc>
        <w:tc>
          <w:tcPr>
            <w:tcW w:w="1035" w:type="dxa"/>
            <w:vAlign w:val="center"/>
          </w:tcPr>
          <w:p w14:paraId="637570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05</w:t>
            </w:r>
          </w:p>
        </w:tc>
        <w:tc>
          <w:tcPr>
            <w:tcW w:w="1209" w:type="dxa"/>
            <w:vAlign w:val="center"/>
          </w:tcPr>
          <w:p w14:paraId="1F5A71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0BBD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B-C</w:t>
            </w:r>
          </w:p>
        </w:tc>
        <w:tc>
          <w:tcPr>
            <w:tcW w:w="1957" w:type="dxa"/>
            <w:shd w:val="clear"/>
            <w:vAlign w:val="center"/>
          </w:tcPr>
          <w:p w14:paraId="470F359B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1A05089F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3207D900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0F87DB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19:30</w:t>
            </w:r>
          </w:p>
        </w:tc>
        <w:tc>
          <w:tcPr>
            <w:tcW w:w="1035" w:type="dxa"/>
            <w:vAlign w:val="center"/>
          </w:tcPr>
          <w:p w14:paraId="356486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06</w:t>
            </w:r>
          </w:p>
        </w:tc>
        <w:tc>
          <w:tcPr>
            <w:tcW w:w="1209" w:type="dxa"/>
            <w:vAlign w:val="center"/>
          </w:tcPr>
          <w:p w14:paraId="486645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251942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D-E</w:t>
            </w:r>
          </w:p>
        </w:tc>
        <w:tc>
          <w:tcPr>
            <w:tcW w:w="1957" w:type="dxa"/>
            <w:shd w:val="clear"/>
            <w:vAlign w:val="center"/>
          </w:tcPr>
          <w:p w14:paraId="60C24887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3E723293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5F2FD287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42327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21:00</w:t>
            </w:r>
          </w:p>
        </w:tc>
        <w:tc>
          <w:tcPr>
            <w:tcW w:w="1035" w:type="dxa"/>
            <w:vAlign w:val="center"/>
          </w:tcPr>
          <w:p w14:paraId="30B3FA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07</w:t>
            </w:r>
          </w:p>
        </w:tc>
        <w:tc>
          <w:tcPr>
            <w:tcW w:w="1209" w:type="dxa"/>
            <w:vAlign w:val="center"/>
          </w:tcPr>
          <w:p w14:paraId="00F79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1FF25C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F-G</w:t>
            </w:r>
          </w:p>
        </w:tc>
        <w:tc>
          <w:tcPr>
            <w:tcW w:w="1957" w:type="dxa"/>
            <w:shd w:val="clear"/>
            <w:vAlign w:val="center"/>
          </w:tcPr>
          <w:p w14:paraId="671A89C9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584E8415">
        <w:trPr>
          <w:trHeight w:val="441" w:hRule="atLeast"/>
          <w:jc w:val="center"/>
        </w:trPr>
        <w:tc>
          <w:tcPr>
            <w:tcW w:w="1497" w:type="dxa"/>
            <w:vMerge w:val="restart"/>
            <w:vAlign w:val="center"/>
          </w:tcPr>
          <w:p w14:paraId="565C3BCF">
            <w:pPr>
              <w:spacing w:after="0" w:line="240" w:lineRule="auto"/>
              <w:jc w:val="center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第二天</w:t>
            </w:r>
          </w:p>
          <w:p w14:paraId="75F85429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3月29日</w:t>
            </w:r>
          </w:p>
        </w:tc>
        <w:tc>
          <w:tcPr>
            <w:tcW w:w="1265" w:type="dxa"/>
            <w:vAlign w:val="center"/>
          </w:tcPr>
          <w:p w14:paraId="431413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9:30</w:t>
            </w:r>
          </w:p>
        </w:tc>
        <w:tc>
          <w:tcPr>
            <w:tcW w:w="1035" w:type="dxa"/>
            <w:vAlign w:val="center"/>
          </w:tcPr>
          <w:p w14:paraId="63E29A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08</w:t>
            </w:r>
          </w:p>
        </w:tc>
        <w:tc>
          <w:tcPr>
            <w:tcW w:w="1209" w:type="dxa"/>
            <w:vAlign w:val="center"/>
          </w:tcPr>
          <w:p w14:paraId="31579D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07085A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A-C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3BF0ACB4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2"/>
                <w:szCs w:val="22"/>
                <w:lang w:val="en-US" w:eastAsia="zh-CN" w:bidi="ar-SA"/>
              </w:rPr>
              <w:t>风雨操场</w:t>
            </w:r>
          </w:p>
        </w:tc>
      </w:tr>
      <w:tr w14:paraId="471042D3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7F3F6F88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62EFBE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11:00</w:t>
            </w:r>
          </w:p>
        </w:tc>
        <w:tc>
          <w:tcPr>
            <w:tcW w:w="1035" w:type="dxa"/>
            <w:vAlign w:val="center"/>
          </w:tcPr>
          <w:p w14:paraId="6ADBA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09</w:t>
            </w:r>
          </w:p>
        </w:tc>
        <w:tc>
          <w:tcPr>
            <w:tcW w:w="1209" w:type="dxa"/>
            <w:vAlign w:val="center"/>
          </w:tcPr>
          <w:p w14:paraId="6A338B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05D517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E-G</w:t>
            </w:r>
          </w:p>
        </w:tc>
        <w:tc>
          <w:tcPr>
            <w:tcW w:w="1957" w:type="dxa"/>
            <w:shd w:val="clear"/>
            <w:vAlign w:val="center"/>
          </w:tcPr>
          <w:p w14:paraId="628710DE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50CC019E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71E3A664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0493E9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14:00</w:t>
            </w:r>
          </w:p>
        </w:tc>
        <w:tc>
          <w:tcPr>
            <w:tcW w:w="1035" w:type="dxa"/>
            <w:vAlign w:val="center"/>
          </w:tcPr>
          <w:p w14:paraId="674879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w="1209" w:type="dxa"/>
            <w:vAlign w:val="center"/>
          </w:tcPr>
          <w:p w14:paraId="2E2AD7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20834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B-D</w:t>
            </w:r>
          </w:p>
        </w:tc>
        <w:tc>
          <w:tcPr>
            <w:tcW w:w="1957" w:type="dxa"/>
            <w:shd w:val="clear"/>
            <w:vAlign w:val="center"/>
          </w:tcPr>
          <w:p w14:paraId="30BA8A60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0AD1D430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3F8D2E8F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70EE4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15:30</w:t>
            </w:r>
          </w:p>
        </w:tc>
        <w:tc>
          <w:tcPr>
            <w:tcW w:w="1035" w:type="dxa"/>
            <w:vAlign w:val="center"/>
          </w:tcPr>
          <w:p w14:paraId="3BE83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w="1209" w:type="dxa"/>
            <w:vAlign w:val="center"/>
          </w:tcPr>
          <w:p w14:paraId="1ED512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1FFE19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F-A</w:t>
            </w:r>
          </w:p>
        </w:tc>
        <w:tc>
          <w:tcPr>
            <w:tcW w:w="1957" w:type="dxa"/>
            <w:shd w:val="clear"/>
            <w:vAlign w:val="center"/>
          </w:tcPr>
          <w:p w14:paraId="43F98747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162CAEB6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414CDA77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357004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17:00</w:t>
            </w:r>
          </w:p>
        </w:tc>
        <w:tc>
          <w:tcPr>
            <w:tcW w:w="1035" w:type="dxa"/>
            <w:vAlign w:val="center"/>
          </w:tcPr>
          <w:p w14:paraId="5C80A1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w="1209" w:type="dxa"/>
            <w:vAlign w:val="center"/>
          </w:tcPr>
          <w:p w14:paraId="640CDC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67879B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C-E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3420F20F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2"/>
                <w:szCs w:val="22"/>
                <w:lang w:val="en-US" w:eastAsia="zh-CN" w:bidi="ar-SA"/>
              </w:rPr>
              <w:t>风雨操场</w:t>
            </w:r>
          </w:p>
        </w:tc>
      </w:tr>
      <w:tr w14:paraId="65B5408D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2A378753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20D048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19:30</w:t>
            </w:r>
          </w:p>
        </w:tc>
        <w:tc>
          <w:tcPr>
            <w:tcW w:w="1035" w:type="dxa"/>
            <w:vAlign w:val="center"/>
          </w:tcPr>
          <w:p w14:paraId="590BD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13</w:t>
            </w:r>
          </w:p>
        </w:tc>
        <w:tc>
          <w:tcPr>
            <w:tcW w:w="1209" w:type="dxa"/>
            <w:vAlign w:val="center"/>
          </w:tcPr>
          <w:p w14:paraId="1057EF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2233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G-B</w:t>
            </w:r>
          </w:p>
        </w:tc>
        <w:tc>
          <w:tcPr>
            <w:tcW w:w="1957" w:type="dxa"/>
            <w:shd w:val="clear"/>
            <w:vAlign w:val="center"/>
          </w:tcPr>
          <w:p w14:paraId="2A3B861D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4FE17736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0EBE228F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436A5F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21:00</w:t>
            </w:r>
          </w:p>
        </w:tc>
        <w:tc>
          <w:tcPr>
            <w:tcW w:w="1035" w:type="dxa"/>
            <w:vAlign w:val="center"/>
          </w:tcPr>
          <w:p w14:paraId="30BA2C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14</w:t>
            </w:r>
          </w:p>
        </w:tc>
        <w:tc>
          <w:tcPr>
            <w:tcW w:w="1209" w:type="dxa"/>
            <w:vAlign w:val="center"/>
          </w:tcPr>
          <w:p w14:paraId="7EDB98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16F14D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D-F</w:t>
            </w:r>
          </w:p>
        </w:tc>
        <w:tc>
          <w:tcPr>
            <w:tcW w:w="1957" w:type="dxa"/>
            <w:shd w:val="clear"/>
            <w:vAlign w:val="center"/>
          </w:tcPr>
          <w:p w14:paraId="4D6ECCFD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3A6723AD">
        <w:trPr>
          <w:trHeight w:val="441" w:hRule="atLeast"/>
          <w:jc w:val="center"/>
        </w:trPr>
        <w:tc>
          <w:tcPr>
            <w:tcW w:w="1497" w:type="dxa"/>
            <w:vMerge w:val="restart"/>
            <w:vAlign w:val="center"/>
          </w:tcPr>
          <w:p w14:paraId="236C05DF">
            <w:pPr>
              <w:spacing w:after="0" w:line="240" w:lineRule="auto"/>
              <w:jc w:val="center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第三天</w:t>
            </w:r>
          </w:p>
          <w:p w14:paraId="458D6C11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4月11日</w:t>
            </w:r>
          </w:p>
        </w:tc>
        <w:tc>
          <w:tcPr>
            <w:tcW w:w="1265" w:type="dxa"/>
            <w:vAlign w:val="center"/>
          </w:tcPr>
          <w:p w14:paraId="0E4BDC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9:30</w:t>
            </w:r>
          </w:p>
        </w:tc>
        <w:tc>
          <w:tcPr>
            <w:tcW w:w="1035" w:type="dxa"/>
            <w:vAlign w:val="center"/>
          </w:tcPr>
          <w:p w14:paraId="0CED2D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15</w:t>
            </w:r>
          </w:p>
        </w:tc>
        <w:tc>
          <w:tcPr>
            <w:tcW w:w="1209" w:type="dxa"/>
            <w:vAlign w:val="center"/>
          </w:tcPr>
          <w:p w14:paraId="46907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042BCD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A-D</w:t>
            </w:r>
          </w:p>
        </w:tc>
        <w:tc>
          <w:tcPr>
            <w:tcW w:w="1957" w:type="dxa"/>
            <w:shd w:val="clear"/>
            <w:vAlign w:val="center"/>
          </w:tcPr>
          <w:p w14:paraId="68D9AAE1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709D8999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686C03FC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479010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11:00</w:t>
            </w:r>
          </w:p>
        </w:tc>
        <w:tc>
          <w:tcPr>
            <w:tcW w:w="1035" w:type="dxa"/>
            <w:vAlign w:val="center"/>
          </w:tcPr>
          <w:p w14:paraId="67E6FB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w="1209" w:type="dxa"/>
            <w:vAlign w:val="center"/>
          </w:tcPr>
          <w:p w14:paraId="6280A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42BE46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G-C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0E886F7C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2"/>
                <w:szCs w:val="22"/>
                <w:lang w:val="en-US" w:eastAsia="zh-CN" w:bidi="ar-SA"/>
              </w:rPr>
              <w:t>风雨操场</w:t>
            </w:r>
          </w:p>
        </w:tc>
      </w:tr>
      <w:tr w14:paraId="5FE8C51A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15616657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15034B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14:00</w:t>
            </w:r>
          </w:p>
        </w:tc>
        <w:tc>
          <w:tcPr>
            <w:tcW w:w="1035" w:type="dxa"/>
            <w:vAlign w:val="center"/>
          </w:tcPr>
          <w:p w14:paraId="6AF0D4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17</w:t>
            </w:r>
          </w:p>
        </w:tc>
        <w:tc>
          <w:tcPr>
            <w:tcW w:w="1209" w:type="dxa"/>
            <w:vAlign w:val="center"/>
          </w:tcPr>
          <w:p w14:paraId="46FD5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FBB14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F-B</w:t>
            </w:r>
          </w:p>
        </w:tc>
        <w:tc>
          <w:tcPr>
            <w:tcW w:w="1957" w:type="dxa"/>
            <w:shd w:val="clear"/>
            <w:vAlign w:val="center"/>
          </w:tcPr>
          <w:p w14:paraId="5E15DDB3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03CFDF19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70B55870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6E94C0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15:30</w:t>
            </w:r>
          </w:p>
        </w:tc>
        <w:tc>
          <w:tcPr>
            <w:tcW w:w="1035" w:type="dxa"/>
            <w:vAlign w:val="center"/>
          </w:tcPr>
          <w:p w14:paraId="0A8850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w="1209" w:type="dxa"/>
            <w:vAlign w:val="center"/>
          </w:tcPr>
          <w:p w14:paraId="72F68E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E4F54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E-A</w:t>
            </w:r>
          </w:p>
        </w:tc>
        <w:tc>
          <w:tcPr>
            <w:tcW w:w="1957" w:type="dxa"/>
            <w:shd w:val="clear"/>
            <w:vAlign w:val="center"/>
          </w:tcPr>
          <w:p w14:paraId="67A4E86E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7A4EC273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7AC0ED1C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5A15B0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17:00</w:t>
            </w:r>
          </w:p>
        </w:tc>
        <w:tc>
          <w:tcPr>
            <w:tcW w:w="1035" w:type="dxa"/>
            <w:vAlign w:val="center"/>
          </w:tcPr>
          <w:p w14:paraId="45681D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19</w:t>
            </w:r>
          </w:p>
        </w:tc>
        <w:tc>
          <w:tcPr>
            <w:tcW w:w="1209" w:type="dxa"/>
            <w:vAlign w:val="center"/>
          </w:tcPr>
          <w:p w14:paraId="572B50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0F111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D-G</w:t>
            </w:r>
          </w:p>
        </w:tc>
        <w:tc>
          <w:tcPr>
            <w:tcW w:w="1957" w:type="dxa"/>
            <w:shd w:val="clear"/>
            <w:vAlign w:val="center"/>
          </w:tcPr>
          <w:p w14:paraId="45A180E7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  <w:tr w14:paraId="3EAC1074">
        <w:trPr>
          <w:trHeight w:val="441" w:hRule="atLeast"/>
          <w:jc w:val="center"/>
        </w:trPr>
        <w:tc>
          <w:tcPr>
            <w:tcW w:w="1497" w:type="dxa"/>
            <w:vMerge w:val="continue"/>
          </w:tcPr>
          <w:p w14:paraId="556FEF15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6246D4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19:30</w:t>
            </w:r>
          </w:p>
        </w:tc>
        <w:tc>
          <w:tcPr>
            <w:tcW w:w="1035" w:type="dxa"/>
            <w:vAlign w:val="center"/>
          </w:tcPr>
          <w:p w14:paraId="29795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w="1209" w:type="dxa"/>
            <w:vAlign w:val="center"/>
          </w:tcPr>
          <w:p w14:paraId="1BA459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5F20E8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C-F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5701A398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2"/>
                <w:szCs w:val="22"/>
                <w:lang w:val="en-US" w:eastAsia="zh-CN" w:bidi="ar-SA"/>
              </w:rPr>
              <w:t>风雨操场</w:t>
            </w:r>
          </w:p>
        </w:tc>
      </w:tr>
      <w:tr w14:paraId="76E7E546">
        <w:trPr>
          <w:trHeight w:val="470" w:hRule="atLeast"/>
          <w:jc w:val="center"/>
        </w:trPr>
        <w:tc>
          <w:tcPr>
            <w:tcW w:w="1497" w:type="dxa"/>
            <w:vMerge w:val="continue"/>
          </w:tcPr>
          <w:p w14:paraId="4F23B546">
            <w:pPr>
              <w:spacing w:after="0" w:line="240" w:lineRule="auto"/>
            </w:pPr>
          </w:p>
        </w:tc>
        <w:tc>
          <w:tcPr>
            <w:tcW w:w="1265" w:type="dxa"/>
            <w:vAlign w:val="center"/>
          </w:tcPr>
          <w:p w14:paraId="585FAA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21:00</w:t>
            </w:r>
          </w:p>
        </w:tc>
        <w:tc>
          <w:tcPr>
            <w:tcW w:w="1035" w:type="dxa"/>
            <w:vAlign w:val="center"/>
          </w:tcPr>
          <w:p w14:paraId="646F7E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21</w:t>
            </w:r>
          </w:p>
        </w:tc>
        <w:tc>
          <w:tcPr>
            <w:tcW w:w="1209" w:type="dxa"/>
            <w:vAlign w:val="center"/>
          </w:tcPr>
          <w:p w14:paraId="6B9886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2C75D1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B-E</w:t>
            </w:r>
          </w:p>
        </w:tc>
        <w:tc>
          <w:tcPr>
            <w:tcW w:w="1957" w:type="dxa"/>
            <w:vAlign w:val="center"/>
          </w:tcPr>
          <w:p w14:paraId="0CB32B0A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风雨操场</w:t>
            </w:r>
          </w:p>
        </w:tc>
      </w:tr>
    </w:tbl>
    <w:p w14:paraId="6D668138"/>
    <w:p w14:paraId="030216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Cs/>
          <w:lang w:val="en-US"/>
        </w:rPr>
      </w:pP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 xml:space="preserve">注：积分循环赛采用三局两胜制； </w:t>
      </w:r>
    </w:p>
    <w:p w14:paraId="56F383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Cs/>
          <w:lang w:val="en-US"/>
        </w:rPr>
      </w:pP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>A: 树仁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/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>B: 树礼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/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>C: 树德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/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>D: 致仁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</w:r>
    </w:p>
    <w:p w14:paraId="3D2589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bCs/>
          <w:lang w:val="en-US"/>
        </w:rPr>
      </w:pP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>E: 致新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/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>F: 致诚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/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2"/>
          <w:lang w:val="en-US" w:eastAsia="zh-CN" w:bidi="ar"/>
        </w:rPr>
        <w:tab/>
        <w:t>G: 研究生</w:t>
      </w:r>
      <w:bookmarkStart w:id="0" w:name="_GoBack"/>
      <w:bookmarkEnd w:id="0"/>
    </w:p>
    <w:p w14:paraId="6F32BFAD">
      <w:pPr>
        <w:jc w:val="left"/>
      </w:pPr>
    </w:p>
    <w:sectPr>
      <w:pgSz w:w="12240" w:h="15840"/>
      <w:pgMar w:top="1247" w:right="1304" w:bottom="124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@仿宋">
    <w:altName w:val="方正仿宋_GBK"/>
    <w:panose1 w:val="00000000000000000000"/>
    <w:charset w:val="86"/>
    <w:family w:val="auto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DengXian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EFB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DengXian" w:hAnsi="DengXian" w:eastAsia="DengXian" w:cs="DengXi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DengXian" w:hAnsi="DengXian" w:eastAsia="DengXian" w:cs="DengXian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Office_12.1.24663.24663_F1E327BC-269C-435d-A152-05C5408002CA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ff</cp:lastModifiedBy>
  <dcterms:modified xsi:type="dcterms:W3CDTF">2026-03-09T11:05:00Z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466A86FD4F8D688EDC38AE698D1BC903_42</vt:lpwstr>
  </property>
</Properties>
</file>